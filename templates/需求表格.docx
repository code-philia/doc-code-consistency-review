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20A" w:rsidRDefault="009D303D">
      <w:pPr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t>{{ doc_title }}</w:t>
      </w:r>
    </w:p>
    <w:p w:rsidR="00FF520A" w:rsidRDefault="00FF520A">
      <w:pPr>
        <w:rPr>
          <w:b/>
          <w:sz w:val="32"/>
        </w:rPr>
      </w:pPr>
    </w:p>
    <w:p w:rsidR="00FF520A" w:rsidRDefault="009D303D">
      <w:r>
        <w:t>{%p for t in tables %}</w:t>
      </w:r>
    </w:p>
    <w:p w:rsidR="00FF520A" w:rsidRDefault="009D303D">
      <w:pPr>
        <w:spacing w:after="0"/>
      </w:pPr>
      <w:r>
        <w:t>{{ t.table_title }}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3827"/>
        <w:gridCol w:w="4104"/>
      </w:tblGrid>
      <w:tr w:rsidR="00FF520A" w:rsidTr="00B55375">
        <w:trPr>
          <w:jc w:val="center"/>
        </w:trPr>
        <w:tc>
          <w:tcPr>
            <w:tcW w:w="709" w:type="dxa"/>
          </w:tcPr>
          <w:p w:rsidR="00FF520A" w:rsidRDefault="009D303D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3827" w:type="dxa"/>
          </w:tcPr>
          <w:p w:rsidR="00FF520A" w:rsidRDefault="009D303D">
            <w:pPr>
              <w:spacing w:after="0" w:line="240" w:lineRule="auto"/>
            </w:pPr>
            <w:r>
              <w:rPr>
                <w:b/>
              </w:rPr>
              <w:t>需求来源</w:t>
            </w:r>
          </w:p>
        </w:tc>
        <w:tc>
          <w:tcPr>
            <w:tcW w:w="4104" w:type="dxa"/>
          </w:tcPr>
          <w:p w:rsidR="00FF520A" w:rsidRDefault="009D303D">
            <w:pPr>
              <w:spacing w:after="0" w:line="240" w:lineRule="auto"/>
            </w:pPr>
            <w:r>
              <w:rPr>
                <w:b/>
              </w:rPr>
              <w:t>对应入口函数</w:t>
            </w:r>
          </w:p>
        </w:tc>
      </w:tr>
      <w:tr w:rsidR="00FF520A" w:rsidTr="00B55375">
        <w:trPr>
          <w:jc w:val="center"/>
        </w:trPr>
        <w:tc>
          <w:tcPr>
            <w:tcW w:w="709" w:type="dxa"/>
          </w:tcPr>
          <w:p w:rsidR="00FF520A" w:rsidRDefault="009D303D">
            <w:pPr>
              <w:spacing w:after="0" w:line="240" w:lineRule="auto"/>
            </w:pPr>
            <w:r>
              <w:t>{%tr for r in t.rows %}</w:t>
            </w:r>
          </w:p>
        </w:tc>
        <w:tc>
          <w:tcPr>
            <w:tcW w:w="3827" w:type="dxa"/>
          </w:tcPr>
          <w:p w:rsidR="00FF520A" w:rsidRDefault="00FF520A">
            <w:pPr>
              <w:spacing w:after="0" w:line="240" w:lineRule="auto"/>
            </w:pPr>
          </w:p>
        </w:tc>
        <w:tc>
          <w:tcPr>
            <w:tcW w:w="4104" w:type="dxa"/>
          </w:tcPr>
          <w:p w:rsidR="00FF520A" w:rsidRDefault="00FF520A">
            <w:pPr>
              <w:spacing w:after="0" w:line="240" w:lineRule="auto"/>
            </w:pPr>
          </w:p>
        </w:tc>
      </w:tr>
      <w:tr w:rsidR="00FF520A" w:rsidTr="00B55375">
        <w:trPr>
          <w:jc w:val="center"/>
        </w:trPr>
        <w:tc>
          <w:tcPr>
            <w:tcW w:w="709" w:type="dxa"/>
          </w:tcPr>
          <w:p w:rsidR="00FF520A" w:rsidRDefault="009D303D">
            <w:pPr>
              <w:spacing w:after="0" w:line="240" w:lineRule="auto"/>
            </w:pPr>
            <w:r>
              <w:t>{{ loop.index }}</w:t>
            </w:r>
          </w:p>
        </w:tc>
        <w:tc>
          <w:tcPr>
            <w:tcW w:w="3827" w:type="dxa"/>
          </w:tcPr>
          <w:p w:rsidR="00FF520A" w:rsidRDefault="009D303D">
            <w:pPr>
              <w:spacing w:after="0" w:line="240" w:lineRule="auto"/>
            </w:pPr>
            <w:r>
              <w:t>{{ r.source }}</w:t>
            </w:r>
          </w:p>
        </w:tc>
        <w:tc>
          <w:tcPr>
            <w:tcW w:w="4104" w:type="dxa"/>
          </w:tcPr>
          <w:p w:rsidR="00FF520A" w:rsidRDefault="009D303D">
            <w:pPr>
              <w:spacing w:after="0" w:line="240" w:lineRule="auto"/>
            </w:pPr>
            <w:r>
              <w:t>{{ r.func }}</w:t>
            </w:r>
          </w:p>
        </w:tc>
      </w:tr>
      <w:tr w:rsidR="00FF520A" w:rsidTr="00B55375">
        <w:trPr>
          <w:jc w:val="center"/>
        </w:trPr>
        <w:tc>
          <w:tcPr>
            <w:tcW w:w="709" w:type="dxa"/>
          </w:tcPr>
          <w:p w:rsidR="00FF520A" w:rsidRDefault="009D303D">
            <w:pPr>
              <w:spacing w:after="0" w:line="240" w:lineRule="auto"/>
            </w:pPr>
            <w:r>
              <w:t>{%tr endfor %}</w:t>
            </w:r>
          </w:p>
        </w:tc>
        <w:tc>
          <w:tcPr>
            <w:tcW w:w="3827" w:type="dxa"/>
          </w:tcPr>
          <w:p w:rsidR="00FF520A" w:rsidRDefault="00FF520A">
            <w:pPr>
              <w:spacing w:after="0" w:line="240" w:lineRule="auto"/>
            </w:pPr>
          </w:p>
        </w:tc>
        <w:tc>
          <w:tcPr>
            <w:tcW w:w="4104" w:type="dxa"/>
          </w:tcPr>
          <w:p w:rsidR="00FF520A" w:rsidRDefault="00FF520A">
            <w:pPr>
              <w:spacing w:after="0" w:line="240" w:lineRule="auto"/>
            </w:pPr>
          </w:p>
        </w:tc>
      </w:tr>
    </w:tbl>
    <w:p w:rsidR="00FF520A" w:rsidRDefault="00FF520A"/>
    <w:p w:rsidR="00FF520A" w:rsidRDefault="009D303D">
      <w:r>
        <w:t>{%p endfor %}</w:t>
      </w:r>
    </w:p>
    <w:sectPr w:rsidR="00FF520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303D" w:rsidRDefault="009D303D" w:rsidP="00B55375">
      <w:pPr>
        <w:spacing w:after="0" w:line="240" w:lineRule="auto"/>
      </w:pPr>
      <w:r>
        <w:separator/>
      </w:r>
    </w:p>
  </w:endnote>
  <w:endnote w:type="continuationSeparator" w:id="0">
    <w:p w:rsidR="009D303D" w:rsidRDefault="009D303D" w:rsidP="00B55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303D" w:rsidRDefault="009D303D" w:rsidP="00B55375">
      <w:pPr>
        <w:spacing w:after="0" w:line="240" w:lineRule="auto"/>
      </w:pPr>
      <w:r>
        <w:separator/>
      </w:r>
    </w:p>
  </w:footnote>
  <w:footnote w:type="continuationSeparator" w:id="0">
    <w:p w:rsidR="009D303D" w:rsidRDefault="009D303D" w:rsidP="00B55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03D"/>
    <w:rsid w:val="00AA1D8D"/>
    <w:rsid w:val="00B47730"/>
    <w:rsid w:val="00B55375"/>
    <w:rsid w:val="00CB0664"/>
    <w:rsid w:val="00FC693F"/>
    <w:rsid w:val="00FF520A"/>
    <w:rsid w:val="1FDB025D"/>
    <w:rsid w:val="385524A9"/>
    <w:rsid w:val="730513FF"/>
    <w:rsid w:val="7D77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2E7DD6"/>
  <w14:defaultImageDpi w14:val="300"/>
  <w15:docId w15:val="{01A77590-744F-4A7F-952E-4F46D54F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rFonts w:ascii="Calibri" w:eastAsia="宋体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F1D563-3F2E-4F0F-8423-696AB4EEF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RC</cp:lastModifiedBy>
  <cp:revision>2</cp:revision>
  <dcterms:created xsi:type="dcterms:W3CDTF">2013-12-23T23:15:00Z</dcterms:created>
  <dcterms:modified xsi:type="dcterms:W3CDTF">2026-09-07T01:02:00Z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